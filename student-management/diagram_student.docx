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BAADC5" w14:textId="29FE56C4" w:rsidR="00D16AD2" w:rsidRPr="00D16AD2" w:rsidRDefault="00D16AD2" w:rsidP="00D16AD2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D16AD2">
        <w:rPr>
          <w:noProof/>
        </w:rPr>
        <w:drawing>
          <wp:inline distT="0" distB="0" distL="0" distR="0" wp14:anchorId="525F0E76" wp14:editId="3EF3CCA3">
            <wp:extent cx="5760720" cy="5979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7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299E18" w14:textId="77777777" w:rsidR="00525662" w:rsidRDefault="00525662"/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5A"/>
    <w:rsid w:val="00086B5D"/>
    <w:rsid w:val="00240430"/>
    <w:rsid w:val="002437DC"/>
    <w:rsid w:val="00431928"/>
    <w:rsid w:val="004929F9"/>
    <w:rsid w:val="004D1242"/>
    <w:rsid w:val="00525662"/>
    <w:rsid w:val="0054097B"/>
    <w:rsid w:val="00587496"/>
    <w:rsid w:val="0082441D"/>
    <w:rsid w:val="00893D70"/>
    <w:rsid w:val="0094335B"/>
    <w:rsid w:val="009725A2"/>
    <w:rsid w:val="00A15E5A"/>
    <w:rsid w:val="00AA641D"/>
    <w:rsid w:val="00D03C77"/>
    <w:rsid w:val="00D16AD2"/>
    <w:rsid w:val="00D22CC1"/>
    <w:rsid w:val="00DE2DFE"/>
    <w:rsid w:val="00E9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54E17-435B-4814-B997-9B1007AD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2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2026-05-07T14:08:00Z</dcterms:created>
  <dcterms:modified xsi:type="dcterms:W3CDTF">2026-05-07T14:08:00Z</dcterms:modified>
</cp:coreProperties>
</file>
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93839" w14:textId="0195536F" w:rsidR="002C27CB" w:rsidRPr="002C27CB" w:rsidRDefault="002C27CB" w:rsidP="002C27CB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2C27CB">
        <w:rPr>
          <w:noProof/>
        </w:rPr>
        <w:drawing>
          <wp:inline distT="0" distB="0" distL="0" distR="0" wp14:anchorId="7AF5C0FA" wp14:editId="52076AB4">
            <wp:extent cx="5760720" cy="5981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05F5E9" w14:textId="77777777" w:rsidR="00525662" w:rsidRDefault="00525662"/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9"/>
    <w:rsid w:val="00086B5D"/>
    <w:rsid w:val="00240430"/>
    <w:rsid w:val="002437DC"/>
    <w:rsid w:val="002C27CB"/>
    <w:rsid w:val="00431928"/>
    <w:rsid w:val="004929F9"/>
    <w:rsid w:val="004D1242"/>
    <w:rsid w:val="00525662"/>
    <w:rsid w:val="0054097B"/>
    <w:rsid w:val="00587496"/>
    <w:rsid w:val="0082441D"/>
    <w:rsid w:val="00893D70"/>
    <w:rsid w:val="0094335B"/>
    <w:rsid w:val="009725A2"/>
    <w:rsid w:val="00AA641D"/>
    <w:rsid w:val="00B72D19"/>
    <w:rsid w:val="00D03C77"/>
    <w:rsid w:val="00D22CC1"/>
    <w:rsid w:val="00D77BB7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D960A-28FD-41F6-9D2D-2D67BB8D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36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3</cp:revision>
  <dcterms:created xsi:type="dcterms:W3CDTF">2026-05-07T13:03:00Z</dcterms:created>
  <dcterms:modified xsi:type="dcterms:W3CDTF">2026-05-07T13:09:00Z</dcterms:modified>
</cp:coreProperties>
</file>
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B4A684" w14:textId="30ECBFF0" w:rsidR="007329DD" w:rsidRPr="007329DD" w:rsidRDefault="007329DD" w:rsidP="007329DD">
      <w:pPr>
        <w:spacing w:before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7329DD">
        <w:rPr>
          <w:noProof/>
        </w:rPr>
        <w:drawing>
          <wp:inline distT="0" distB="0" distL="0" distR="0" wp14:anchorId="338C3AB3" wp14:editId="523E0904">
            <wp:extent cx="5760720" cy="5152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5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297B02" w14:textId="77777777" w:rsidR="00525662" w:rsidRDefault="00525662"/>
    <w:sectPr w:rsidR="00525662" w:rsidSect="00240430">
      <w:pgSz w:w="11907" w:h="16840" w:code="9"/>
      <w:pgMar w:top="1134" w:right="1134" w:bottom="1134" w:left="1701" w:header="720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5326"/>
        </w:tabs>
        <w:ind w:left="15326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Q%1.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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76003D"/>
    <w:multiLevelType w:val="multilevel"/>
    <w:tmpl w:val="C8EA2D1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269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42" w:firstLine="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928" w:hanging="360"/>
      </w:p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CCE3DCF"/>
    <w:multiLevelType w:val="multilevel"/>
    <w:tmpl w:val="1CCE3DCF"/>
    <w:lvl w:ilvl="0">
      <w:start w:val="1"/>
      <w:numFmt w:val="decimal"/>
      <w:pStyle w:val="Tailieuthamkhao"/>
      <w:lvlText w:val="[%1]"/>
      <w:lvlJc w:val="left"/>
      <w:pPr>
        <w:tabs>
          <w:tab w:val="num" w:pos="432"/>
        </w:tabs>
        <w:ind w:left="0" w:firstLine="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D81554"/>
    <w:multiLevelType w:val="multilevel"/>
    <w:tmpl w:val="D7CA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0FB461D"/>
    <w:multiLevelType w:val="multilevel"/>
    <w:tmpl w:val="59FC95A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48"/>
        <w:szCs w:val="24"/>
      </w:rPr>
    </w:lvl>
    <w:lvl w:ilvl="1">
      <w:start w:val="1"/>
      <w:numFmt w:val="decimal"/>
      <w:suff w:val="space"/>
      <w:lvlText w:val="%1.%2"/>
      <w:lvlJc w:val="left"/>
      <w:pPr>
        <w:ind w:left="-90" w:hanging="360"/>
      </w:pPr>
      <w:rPr>
        <w:rFonts w:hint="default"/>
        <w:b/>
        <w:i w:val="0"/>
        <w:strike w:val="0"/>
      </w:rPr>
    </w:lvl>
    <w:lvl w:ilvl="2">
      <w:start w:val="1"/>
      <w:numFmt w:val="decimal"/>
      <w:suff w:val="space"/>
      <w:lvlText w:val="%1.%2.%3"/>
      <w:lvlJc w:val="left"/>
      <w:pPr>
        <w:ind w:left="1004" w:hanging="720"/>
      </w:pPr>
      <w:rPr>
        <w:rFonts w:hint="default"/>
        <w:b/>
        <w:bCs/>
        <w:i w:val="0"/>
        <w:strike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954"/>
        </w:tabs>
        <w:ind w:left="954" w:hanging="864"/>
      </w:pPr>
      <w:rPr>
        <w:rFonts w:hint="default"/>
        <w:b w:val="0"/>
        <w:bCs/>
        <w:i w:val="0"/>
      </w:rPr>
    </w:lvl>
    <w:lvl w:ilvl="4">
      <w:numFmt w:val="none"/>
      <w:lvlText w:val=""/>
      <w:lvlJc w:val="left"/>
      <w:pPr>
        <w:tabs>
          <w:tab w:val="num" w:pos="-90"/>
        </w:tabs>
        <w:ind w:left="-45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702"/>
        </w:tabs>
        <w:ind w:left="702" w:hanging="1152"/>
      </w:pPr>
      <w:rPr>
        <w:rFonts w:hint="default"/>
      </w:rPr>
    </w:lvl>
    <w:lvl w:ilvl="6">
      <w:numFmt w:val="none"/>
      <w:pStyle w:val="Heading7"/>
      <w:lvlText w:val=""/>
      <w:lvlJc w:val="left"/>
      <w:pPr>
        <w:tabs>
          <w:tab w:val="num" w:pos="-90"/>
        </w:tabs>
        <w:ind w:left="-45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990"/>
        </w:tabs>
        <w:ind w:left="99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134"/>
        </w:tabs>
        <w:ind w:left="1134" w:hanging="1584"/>
      </w:pPr>
      <w:rPr>
        <w:rFonts w:hint="default"/>
      </w:rPr>
    </w:lvl>
  </w:abstractNum>
  <w:abstractNum w:abstractNumId="8" w15:restartNumberingAfterBreak="0">
    <w:nsid w:val="457B369E"/>
    <w:multiLevelType w:val="multilevel"/>
    <w:tmpl w:val="F37A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7CA6486"/>
    <w:multiLevelType w:val="multilevel"/>
    <w:tmpl w:val="4ACE4798"/>
    <w:lvl w:ilvl="0">
      <w:start w:val="1"/>
      <w:numFmt w:val="bullet"/>
      <w:pStyle w:val="Demuc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D5CAA"/>
    <w:multiLevelType w:val="multilevel"/>
    <w:tmpl w:val="4B1D5CAA"/>
    <w:lvl w:ilvl="0">
      <w:start w:val="1"/>
      <w:numFmt w:val="decimal"/>
      <w:pStyle w:val="RBDLTK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4FCF6DA9"/>
    <w:multiLevelType w:val="multilevel"/>
    <w:tmpl w:val="4FCF6DA9"/>
    <w:lvl w:ilvl="0">
      <w:start w:val="1"/>
      <w:numFmt w:val="decimal"/>
      <w:pStyle w:val="RBDLPT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9"/>
  </w:num>
  <w:num w:numId="7">
    <w:abstractNumId w:val="11"/>
  </w:num>
  <w:num w:numId="8">
    <w:abstractNumId w:val="10"/>
  </w:num>
  <w:num w:numId="9">
    <w:abstractNumId w:val="7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57"/>
    <w:rsid w:val="00086B5D"/>
    <w:rsid w:val="00240430"/>
    <w:rsid w:val="002437DC"/>
    <w:rsid w:val="00431928"/>
    <w:rsid w:val="004929F9"/>
    <w:rsid w:val="004D1242"/>
    <w:rsid w:val="00525662"/>
    <w:rsid w:val="0054097B"/>
    <w:rsid w:val="00587496"/>
    <w:rsid w:val="00607257"/>
    <w:rsid w:val="007329DD"/>
    <w:rsid w:val="0082441D"/>
    <w:rsid w:val="00893D70"/>
    <w:rsid w:val="0094335B"/>
    <w:rsid w:val="009725A2"/>
    <w:rsid w:val="00AA641D"/>
    <w:rsid w:val="00D03C77"/>
    <w:rsid w:val="00D22CC1"/>
    <w:rsid w:val="00DE2DFE"/>
    <w:rsid w:val="00E9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A365BE-0165-49F6-BEC4-B745142C9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ajorHAnsi"/>
        <w:bCs/>
        <w:sz w:val="26"/>
        <w:szCs w:val="26"/>
        <w:lang w:val="en-US" w:eastAsia="en-US" w:bidi="ar-SA"/>
      </w:rPr>
    </w:rPrDefault>
    <w:pPrDefault>
      <w:pPr>
        <w:spacing w:before="120" w:line="31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semiHidden="1" w:unhideWhenUsed="1" w:qFormat="1"/>
    <w:lsdException w:name="table of figures" w:semiHidden="1" w:uiPriority="99" w:unhideWhenUsed="1" w:qFormat="1"/>
    <w:lsdException w:name="footnote reference" w:semiHidden="1" w:unhideWhenUsed="1"/>
    <w:lsdException w:name="annotation reference" w:semiHidden="1" w:unhideWhenUsed="1"/>
    <w:lsdException w:name="page number" w:semiHidden="1" w:unhideWhenUsed="1"/>
    <w:lsdException w:name="List Bullet" w:semiHidden="1" w:unhideWhenUsed="1"/>
    <w:lsdException w:name="List Number" w:semiHidden="1" w:unhideWhenUsed="1"/>
    <w:lsdException w:name="List Bullet 2" w:semiHidden="1" w:unhideWhenUsed="1"/>
    <w:lsdException w:name="List Number 2" w:semiHidden="1" w:unhideWhenUsed="1"/>
    <w:lsdException w:name="List Number 3" w:semiHidden="1" w:unhideWhenUsed="1"/>
    <w:lsdException w:name="Title" w:qFormat="1"/>
    <w:lsdException w:name="Default Paragraph Font" w:semiHidden="1" w:uiPriority="1" w:unhideWhenUsed="1"/>
    <w:lsdException w:name="Body Text" w:semiHidden="1" w:unhideWhenUsed="1"/>
    <w:lsdException w:name="Subtitle" w:qFormat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Code" w:semiHidden="1" w:uiPriority="99" w:unhideWhenUsed="1"/>
    <w:lsdException w:name="HTML Preformatted" w:semiHidden="1" w:uiPriority="99" w:unhideWhenUsed="1"/>
    <w:lsdException w:name="HTML Samp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D70"/>
    <w:pPr>
      <w:contextualSpacing/>
      <w:jc w:val="both"/>
    </w:pPr>
    <w:rPr>
      <w:rFonts w:eastAsia="SimSun"/>
      <w:bCs w:val="0"/>
    </w:rPr>
  </w:style>
  <w:style w:type="paragraph" w:styleId="Heading1">
    <w:name w:val="heading 1"/>
    <w:next w:val="Heading2"/>
    <w:link w:val="Heading1Char"/>
    <w:qFormat/>
    <w:rsid w:val="00587496"/>
    <w:pPr>
      <w:numPr>
        <w:numId w:val="13"/>
      </w:numPr>
      <w:spacing w:before="240" w:after="120"/>
      <w:jc w:val="right"/>
      <w:outlineLvl w:val="0"/>
    </w:pPr>
    <w:rPr>
      <w:bCs w:val="0"/>
      <w:sz w:val="48"/>
      <w:szCs w:val="24"/>
    </w:rPr>
  </w:style>
  <w:style w:type="paragraph" w:styleId="Heading2">
    <w:name w:val="heading 2"/>
    <w:next w:val="BodyText"/>
    <w:link w:val="Heading2Char"/>
    <w:qFormat/>
    <w:rsid w:val="00587496"/>
    <w:pPr>
      <w:numPr>
        <w:ilvl w:val="1"/>
        <w:numId w:val="14"/>
      </w:numPr>
      <w:spacing w:after="60"/>
      <w:contextualSpacing/>
      <w:outlineLvl w:val="1"/>
    </w:pPr>
    <w:rPr>
      <w:rFonts w:cs="Arial"/>
      <w:b/>
      <w:bCs w:val="0"/>
      <w:iCs/>
      <w:caps/>
      <w:sz w:val="30"/>
      <w:szCs w:val="28"/>
    </w:rPr>
  </w:style>
  <w:style w:type="paragraph" w:styleId="Heading3">
    <w:name w:val="heading 3"/>
    <w:next w:val="BodyText"/>
    <w:link w:val="Heading3Char"/>
    <w:qFormat/>
    <w:rsid w:val="00587496"/>
    <w:pPr>
      <w:numPr>
        <w:ilvl w:val="2"/>
        <w:numId w:val="13"/>
      </w:numPr>
      <w:spacing w:after="60"/>
      <w:contextualSpacing/>
      <w:outlineLvl w:val="2"/>
    </w:pPr>
    <w:rPr>
      <w:rFonts w:cs="Arial"/>
      <w:b/>
      <w:bCs w:val="0"/>
      <w:iCs/>
      <w:sz w:val="28"/>
    </w:rPr>
  </w:style>
  <w:style w:type="paragraph" w:styleId="Heading4">
    <w:name w:val="heading 4"/>
    <w:next w:val="BodyText"/>
    <w:link w:val="Heading4Char"/>
    <w:qFormat/>
    <w:rsid w:val="00587496"/>
    <w:pPr>
      <w:numPr>
        <w:ilvl w:val="3"/>
        <w:numId w:val="13"/>
      </w:numPr>
      <w:spacing w:after="60"/>
      <w:contextualSpacing/>
      <w:outlineLvl w:val="3"/>
    </w:pPr>
    <w:rPr>
      <w:rFonts w:eastAsia="MS Mincho"/>
      <w:bCs w:val="0"/>
      <w:szCs w:val="28"/>
      <w:u w:val="single"/>
    </w:rPr>
  </w:style>
  <w:style w:type="paragraph" w:styleId="Heading5">
    <w:name w:val="heading 5"/>
    <w:basedOn w:val="Normal"/>
    <w:next w:val="Normal"/>
    <w:link w:val="Heading5Char"/>
    <w:qFormat/>
    <w:rsid w:val="004929F9"/>
    <w:pPr>
      <w:tabs>
        <w:tab w:val="left" w:pos="360"/>
      </w:tabs>
      <w:spacing w:before="240" w:after="6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4929F9"/>
    <w:pPr>
      <w:numPr>
        <w:ilvl w:val="5"/>
        <w:numId w:val="9"/>
      </w:numPr>
      <w:tabs>
        <w:tab w:val="left" w:pos="1152"/>
      </w:tabs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4929F9"/>
    <w:pPr>
      <w:numPr>
        <w:ilvl w:val="6"/>
        <w:numId w:val="9"/>
      </w:numPr>
      <w:tabs>
        <w:tab w:val="left" w:pos="360"/>
      </w:tabs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4929F9"/>
    <w:pPr>
      <w:numPr>
        <w:ilvl w:val="7"/>
        <w:numId w:val="9"/>
      </w:numPr>
      <w:tabs>
        <w:tab w:val="left" w:pos="1440"/>
      </w:tabs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4929F9"/>
    <w:pPr>
      <w:numPr>
        <w:ilvl w:val="8"/>
        <w:numId w:val="9"/>
      </w:numPr>
      <w:tabs>
        <w:tab w:val="left" w:pos="1584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4097B"/>
    <w:rPr>
      <w:bCs w:val="0"/>
      <w:sz w:val="48"/>
      <w:szCs w:val="24"/>
    </w:rPr>
  </w:style>
  <w:style w:type="character" w:customStyle="1" w:styleId="Heading2Char">
    <w:name w:val="Heading 2 Char"/>
    <w:basedOn w:val="DefaultParagraphFont"/>
    <w:link w:val="Heading2"/>
    <w:rsid w:val="00587496"/>
    <w:rPr>
      <w:rFonts w:cs="Arial"/>
      <w:b/>
      <w:bCs w:val="0"/>
      <w:iCs/>
      <w:caps/>
      <w:sz w:val="30"/>
      <w:szCs w:val="28"/>
    </w:rPr>
  </w:style>
  <w:style w:type="character" w:customStyle="1" w:styleId="Heading3Char">
    <w:name w:val="Heading 3 Char"/>
    <w:basedOn w:val="DefaultParagraphFont"/>
    <w:link w:val="Heading3"/>
    <w:rsid w:val="00DE2DFE"/>
    <w:rPr>
      <w:rFonts w:cs="Arial"/>
      <w:b/>
      <w:bCs w:val="0"/>
      <w:iCs/>
      <w:sz w:val="28"/>
    </w:rPr>
  </w:style>
  <w:style w:type="paragraph" w:styleId="BodyText">
    <w:name w:val="Body Text"/>
    <w:basedOn w:val="Normal"/>
    <w:link w:val="BodyTextChar"/>
    <w:rsid w:val="00E94277"/>
    <w:pPr>
      <w:spacing w:line="360" w:lineRule="auto"/>
      <w:ind w:firstLine="567"/>
    </w:pPr>
  </w:style>
  <w:style w:type="character" w:customStyle="1" w:styleId="BodyTextChar">
    <w:name w:val="Body Text Char"/>
    <w:link w:val="BodyText"/>
    <w:rsid w:val="00E94277"/>
    <w:rPr>
      <w:rFonts w:eastAsia="SimSun"/>
    </w:rPr>
  </w:style>
  <w:style w:type="character" w:customStyle="1" w:styleId="Heading4Char">
    <w:name w:val="Heading 4 Char"/>
    <w:basedOn w:val="DefaultParagraphFont"/>
    <w:link w:val="Heading4"/>
    <w:rsid w:val="004929F9"/>
    <w:rPr>
      <w:rFonts w:eastAsia="MS Mincho"/>
      <w:bCs w:val="0"/>
      <w:szCs w:val="28"/>
      <w:u w:val="single"/>
    </w:rPr>
  </w:style>
  <w:style w:type="paragraph" w:styleId="TOC1">
    <w:name w:val="toc 1"/>
    <w:uiPriority w:val="39"/>
    <w:qFormat/>
    <w:rsid w:val="00E94277"/>
    <w:pPr>
      <w:tabs>
        <w:tab w:val="right" w:leader="dot" w:pos="8778"/>
      </w:tabs>
    </w:pPr>
    <w:rPr>
      <w:rFonts w:eastAsia="SimSun"/>
      <w:bCs w:val="0"/>
    </w:rPr>
  </w:style>
  <w:style w:type="paragraph" w:styleId="TOC2">
    <w:name w:val="toc 2"/>
    <w:uiPriority w:val="39"/>
    <w:qFormat/>
    <w:rsid w:val="00E94277"/>
    <w:pPr>
      <w:tabs>
        <w:tab w:val="right" w:leader="dot" w:pos="8778"/>
      </w:tabs>
      <w:spacing w:before="0"/>
      <w:ind w:left="1644" w:hanging="567"/>
    </w:pPr>
    <w:rPr>
      <w:rFonts w:eastAsia="SimSun"/>
    </w:rPr>
  </w:style>
  <w:style w:type="paragraph" w:styleId="TOC3">
    <w:name w:val="toc 3"/>
    <w:uiPriority w:val="39"/>
    <w:qFormat/>
    <w:rsid w:val="00E94277"/>
    <w:pPr>
      <w:tabs>
        <w:tab w:val="right" w:leader="dot" w:pos="8777"/>
      </w:tabs>
      <w:spacing w:before="0"/>
      <w:ind w:left="2154" w:hanging="680"/>
    </w:pPr>
    <w:rPr>
      <w:rFonts w:eastAsia="SimSun"/>
      <w:iCs/>
      <w:szCs w:val="20"/>
    </w:rPr>
  </w:style>
  <w:style w:type="paragraph" w:styleId="TOC4">
    <w:name w:val="toc 4"/>
    <w:basedOn w:val="Normal"/>
    <w:next w:val="Normal"/>
    <w:semiHidden/>
    <w:qFormat/>
    <w:rsid w:val="00E94277"/>
    <w:pPr>
      <w:tabs>
        <w:tab w:val="right" w:leader="dot" w:pos="8777"/>
      </w:tabs>
      <w:spacing w:before="0"/>
      <w:ind w:left="851"/>
    </w:pPr>
    <w:rPr>
      <w:szCs w:val="18"/>
    </w:rPr>
  </w:style>
  <w:style w:type="paragraph" w:styleId="Caption">
    <w:name w:val="caption"/>
    <w:next w:val="BodyText"/>
    <w:link w:val="CaptionChar"/>
    <w:qFormat/>
    <w:rsid w:val="00E94277"/>
    <w:pPr>
      <w:spacing w:after="120"/>
      <w:jc w:val="center"/>
    </w:pPr>
    <w:rPr>
      <w:rFonts w:eastAsia="SimSun"/>
      <w:bCs w:val="0"/>
      <w:u w:val="single"/>
    </w:rPr>
  </w:style>
  <w:style w:type="character" w:customStyle="1" w:styleId="CaptionChar">
    <w:name w:val="Caption Char"/>
    <w:link w:val="Caption"/>
    <w:rsid w:val="00E94277"/>
    <w:rPr>
      <w:rFonts w:eastAsia="SimSun"/>
      <w:bCs w:val="0"/>
      <w:u w:val="single"/>
    </w:rPr>
  </w:style>
  <w:style w:type="paragraph" w:customStyle="1" w:styleId="StyleHeading4H4h4Bold">
    <w:name w:val="Style Heading 4H4h4 + Bold"/>
    <w:basedOn w:val="Normal"/>
    <w:rsid w:val="00E94277"/>
  </w:style>
  <w:style w:type="paragraph" w:customStyle="1" w:styleId="Tailieuthamkhao">
    <w:name w:val="Tai lieu tham khao"/>
    <w:basedOn w:val="Normal"/>
    <w:rsid w:val="00E94277"/>
    <w:pPr>
      <w:numPr>
        <w:numId w:val="5"/>
      </w:numPr>
      <w:spacing w:line="360" w:lineRule="exact"/>
    </w:pPr>
    <w:rPr>
      <w:szCs w:val="20"/>
    </w:rPr>
  </w:style>
  <w:style w:type="character" w:customStyle="1" w:styleId="English">
    <w:name w:val="English"/>
    <w:rsid w:val="00E94277"/>
    <w:rPr>
      <w:i/>
    </w:rPr>
  </w:style>
  <w:style w:type="character" w:customStyle="1" w:styleId="st">
    <w:name w:val="st"/>
    <w:rsid w:val="00E94277"/>
  </w:style>
  <w:style w:type="paragraph" w:customStyle="1" w:styleId="TableTitle">
    <w:name w:val="Table Title"/>
    <w:basedOn w:val="Table11"/>
    <w:rsid w:val="00E94277"/>
    <w:pPr>
      <w:keepNext/>
      <w:jc w:val="center"/>
    </w:pPr>
    <w:rPr>
      <w:b/>
    </w:rPr>
  </w:style>
  <w:style w:type="paragraph" w:customStyle="1" w:styleId="Table11">
    <w:name w:val="Table11"/>
    <w:basedOn w:val="Normal"/>
    <w:link w:val="Table11Char"/>
    <w:rsid w:val="00E94277"/>
    <w:pPr>
      <w:spacing w:before="20" w:after="20" w:line="280" w:lineRule="exact"/>
    </w:pPr>
    <w:rPr>
      <w:sz w:val="22"/>
      <w:szCs w:val="20"/>
      <w:lang w:eastAsia="fr-FR"/>
    </w:rPr>
  </w:style>
  <w:style w:type="character" w:customStyle="1" w:styleId="Table11Char">
    <w:name w:val="Table11 Char"/>
    <w:link w:val="Table11"/>
    <w:rsid w:val="00E94277"/>
    <w:rPr>
      <w:rFonts w:eastAsia="SimSun"/>
      <w:sz w:val="22"/>
      <w:szCs w:val="20"/>
      <w:lang w:eastAsia="fr-FR"/>
    </w:rPr>
  </w:style>
  <w:style w:type="paragraph" w:customStyle="1" w:styleId="Blankline">
    <w:name w:val="Blank line"/>
    <w:basedOn w:val="BodyText"/>
    <w:rsid w:val="00E94277"/>
    <w:pPr>
      <w:keepNext/>
      <w:spacing w:before="0" w:line="240" w:lineRule="auto"/>
      <w:ind w:firstLine="0"/>
    </w:pPr>
    <w:rPr>
      <w:sz w:val="16"/>
    </w:rPr>
  </w:style>
  <w:style w:type="paragraph" w:customStyle="1" w:styleId="Figure">
    <w:name w:val="Figure"/>
    <w:next w:val="BodyText"/>
    <w:rsid w:val="00E94277"/>
    <w:pPr>
      <w:keepNext/>
      <w:spacing w:before="240"/>
      <w:jc w:val="center"/>
    </w:pPr>
    <w:rPr>
      <w:rFonts w:eastAsia="SimSun"/>
      <w:sz w:val="24"/>
      <w:szCs w:val="24"/>
    </w:rPr>
  </w:style>
  <w:style w:type="paragraph" w:customStyle="1" w:styleId="StyleCaptionJustified">
    <w:name w:val="Style Caption + Justified"/>
    <w:basedOn w:val="Caption"/>
    <w:rsid w:val="00E94277"/>
  </w:style>
  <w:style w:type="paragraph" w:customStyle="1" w:styleId="StyleCaptionJustified1">
    <w:name w:val="Style Caption + Justified1"/>
    <w:basedOn w:val="Caption"/>
    <w:next w:val="BodyText"/>
    <w:rsid w:val="00E94277"/>
  </w:style>
  <w:style w:type="paragraph" w:customStyle="1" w:styleId="StyleCaptionJustified2">
    <w:name w:val="Style Caption + Justified2"/>
    <w:basedOn w:val="Caption"/>
    <w:rsid w:val="00E94277"/>
  </w:style>
  <w:style w:type="paragraph" w:customStyle="1" w:styleId="StyleCaptionJustified3">
    <w:name w:val="Style Caption + Justified3"/>
    <w:basedOn w:val="Caption"/>
    <w:rsid w:val="00E94277"/>
    <w:pPr>
      <w:spacing w:before="60" w:after="240"/>
      <w:jc w:val="both"/>
    </w:pPr>
  </w:style>
  <w:style w:type="paragraph" w:customStyle="1" w:styleId="StyleCaptionJustified4">
    <w:name w:val="Style Caption + Justified4"/>
    <w:basedOn w:val="Caption"/>
    <w:rsid w:val="00E94277"/>
    <w:pPr>
      <w:spacing w:before="60" w:after="240"/>
      <w:jc w:val="both"/>
    </w:pPr>
  </w:style>
  <w:style w:type="paragraph" w:customStyle="1" w:styleId="Table12">
    <w:name w:val="Table 12"/>
    <w:rsid w:val="00E94277"/>
    <w:pPr>
      <w:keepNext/>
      <w:spacing w:before="20" w:after="20" w:line="320" w:lineRule="exact"/>
    </w:pPr>
    <w:rPr>
      <w:rFonts w:eastAsia="SimSun"/>
      <w:szCs w:val="24"/>
    </w:rPr>
  </w:style>
  <w:style w:type="paragraph" w:customStyle="1" w:styleId="Equation">
    <w:name w:val="Equation"/>
    <w:basedOn w:val="BodyText"/>
    <w:link w:val="EquationChar"/>
    <w:rsid w:val="00E94277"/>
    <w:pPr>
      <w:tabs>
        <w:tab w:val="center" w:pos="4536"/>
        <w:tab w:val="right" w:pos="8789"/>
      </w:tabs>
      <w:spacing w:before="240" w:after="240"/>
      <w:ind w:firstLine="0"/>
      <w:jc w:val="center"/>
    </w:pPr>
  </w:style>
  <w:style w:type="character" w:customStyle="1" w:styleId="EquationChar">
    <w:name w:val="Equation Char"/>
    <w:link w:val="Equation"/>
    <w:rsid w:val="00E94277"/>
    <w:rPr>
      <w:rFonts w:eastAsia="SimSun"/>
    </w:rPr>
  </w:style>
  <w:style w:type="paragraph" w:customStyle="1" w:styleId="Demuc">
    <w:name w:val="De muc"/>
    <w:rsid w:val="00E94277"/>
    <w:pPr>
      <w:keepNext/>
      <w:numPr>
        <w:numId w:val="6"/>
      </w:numPr>
      <w:spacing w:before="240" w:after="60" w:line="300" w:lineRule="exact"/>
      <w:jc w:val="both"/>
    </w:pPr>
    <w:rPr>
      <w:rFonts w:eastAsia="SimSun" w:cs="Arial"/>
      <w:bCs w:val="0"/>
      <w:u w:val="single"/>
    </w:rPr>
  </w:style>
  <w:style w:type="character" w:customStyle="1" w:styleId="Math">
    <w:name w:val="Math"/>
    <w:rsid w:val="00E94277"/>
    <w:rPr>
      <w:rFonts w:cs="Arial"/>
      <w:i/>
      <w:szCs w:val="20"/>
    </w:rPr>
  </w:style>
  <w:style w:type="paragraph" w:customStyle="1" w:styleId="Table120">
    <w:name w:val="Table12"/>
    <w:link w:val="Table12CharChar"/>
    <w:rsid w:val="00E94277"/>
    <w:pPr>
      <w:keepNext/>
      <w:spacing w:before="20" w:after="20" w:line="320" w:lineRule="exact"/>
    </w:pPr>
    <w:rPr>
      <w:rFonts w:eastAsia="SimSun"/>
      <w:sz w:val="24"/>
      <w:szCs w:val="16"/>
    </w:rPr>
  </w:style>
  <w:style w:type="character" w:customStyle="1" w:styleId="Table12CharChar">
    <w:name w:val="Table12 Char Char"/>
    <w:link w:val="Table120"/>
    <w:rsid w:val="00E94277"/>
    <w:rPr>
      <w:rFonts w:eastAsia="SimSun"/>
      <w:sz w:val="24"/>
      <w:szCs w:val="16"/>
    </w:rPr>
  </w:style>
  <w:style w:type="paragraph" w:customStyle="1" w:styleId="Text">
    <w:name w:val="Text"/>
    <w:basedOn w:val="Normal"/>
    <w:rsid w:val="00E94277"/>
    <w:pPr>
      <w:autoSpaceDE w:val="0"/>
      <w:autoSpaceDN w:val="0"/>
      <w:spacing w:line="252" w:lineRule="auto"/>
      <w:ind w:firstLine="202"/>
    </w:pPr>
    <w:rPr>
      <w:rFonts w:eastAsia="PMingLiU"/>
      <w:sz w:val="20"/>
      <w:szCs w:val="20"/>
    </w:rPr>
  </w:style>
  <w:style w:type="paragraph" w:customStyle="1" w:styleId="separator">
    <w:name w:val="separator"/>
    <w:basedOn w:val="BodyText"/>
    <w:rsid w:val="00E94277"/>
    <w:pPr>
      <w:spacing w:line="240" w:lineRule="auto"/>
      <w:ind w:firstLine="0"/>
    </w:pPr>
  </w:style>
  <w:style w:type="paragraph" w:customStyle="1" w:styleId="MainText">
    <w:name w:val="Main Text"/>
    <w:basedOn w:val="Normal"/>
    <w:rsid w:val="00E94277"/>
    <w:pPr>
      <w:ind w:firstLine="284"/>
    </w:pPr>
    <w:rPr>
      <w:sz w:val="20"/>
    </w:rPr>
  </w:style>
  <w:style w:type="paragraph" w:customStyle="1" w:styleId="Tendetai">
    <w:name w:val="Ten de tai"/>
    <w:rsid w:val="00E94277"/>
    <w:pPr>
      <w:spacing w:line="360" w:lineRule="auto"/>
      <w:jc w:val="center"/>
    </w:pPr>
    <w:rPr>
      <w:rFonts w:eastAsia="SimSun"/>
      <w:b/>
      <w:sz w:val="36"/>
      <w:szCs w:val="36"/>
    </w:rPr>
  </w:style>
  <w:style w:type="paragraph" w:customStyle="1" w:styleId="RBDLPT">
    <w:name w:val="RBDL_PT"/>
    <w:basedOn w:val="BodyText"/>
    <w:rsid w:val="00E94277"/>
    <w:pPr>
      <w:numPr>
        <w:numId w:val="7"/>
      </w:numPr>
      <w:spacing w:line="320" w:lineRule="exact"/>
    </w:pPr>
  </w:style>
  <w:style w:type="paragraph" w:customStyle="1" w:styleId="Vdlenh">
    <w:name w:val="Vd_lenh"/>
    <w:rsid w:val="00E94277"/>
    <w:pPr>
      <w:keepLines/>
      <w:widowControl w:val="0"/>
      <w:tabs>
        <w:tab w:val="left" w:pos="1559"/>
        <w:tab w:val="left" w:pos="1985"/>
        <w:tab w:val="left" w:pos="6095"/>
      </w:tabs>
      <w:ind w:left="864"/>
    </w:pPr>
    <w:rPr>
      <w:rFonts w:eastAsia="SimSun"/>
      <w:b/>
      <w:sz w:val="24"/>
    </w:rPr>
  </w:style>
  <w:style w:type="paragraph" w:customStyle="1" w:styleId="RBDLTK">
    <w:name w:val="RBDL_TK"/>
    <w:basedOn w:val="RBDLPT"/>
    <w:rsid w:val="00E94277"/>
    <w:pPr>
      <w:numPr>
        <w:numId w:val="8"/>
      </w:numPr>
    </w:pPr>
  </w:style>
  <w:style w:type="character" w:customStyle="1" w:styleId="fontstyle01">
    <w:name w:val="fontstyle01"/>
    <w:rsid w:val="00E94277"/>
    <w:rPr>
      <w:rFonts w:ascii="Times New Roman" w:hAnsi="Times New Roman" w:cs="Times New Roman" w:hint="default"/>
      <w:b w:val="0"/>
      <w:bCs/>
      <w:i w:val="0"/>
      <w:iCs w:val="0"/>
      <w:color w:val="000000"/>
      <w:sz w:val="26"/>
      <w:szCs w:val="26"/>
    </w:rPr>
  </w:style>
  <w:style w:type="paragraph" w:customStyle="1" w:styleId="ds-markdown-paragraph">
    <w:name w:val="ds-markdown-paragraph"/>
    <w:basedOn w:val="Normal"/>
    <w:rsid w:val="00E94277"/>
    <w:pPr>
      <w:spacing w:before="100" w:beforeAutospacing="1" w:after="100" w:afterAutospacing="1"/>
    </w:pPr>
    <w:rPr>
      <w:rFonts w:eastAsia="Times New Roman"/>
    </w:rPr>
  </w:style>
  <w:style w:type="character" w:customStyle="1" w:styleId="ms-1">
    <w:name w:val="ms-1"/>
    <w:basedOn w:val="DefaultParagraphFont"/>
    <w:rsid w:val="00E94277"/>
  </w:style>
  <w:style w:type="character" w:customStyle="1" w:styleId="max-w-15ch">
    <w:name w:val="max-w-[15ch]"/>
    <w:basedOn w:val="DefaultParagraphFont"/>
    <w:rsid w:val="00E94277"/>
  </w:style>
  <w:style w:type="character" w:customStyle="1" w:styleId="-me-1">
    <w:name w:val="-me-1"/>
    <w:basedOn w:val="DefaultParagraphFont"/>
    <w:rsid w:val="00E94277"/>
  </w:style>
  <w:style w:type="character" w:customStyle="1" w:styleId="hljs-number">
    <w:name w:val="hljs-number"/>
    <w:basedOn w:val="DefaultParagraphFont"/>
    <w:rsid w:val="00E94277"/>
  </w:style>
  <w:style w:type="character" w:customStyle="1" w:styleId="hljs-builtin">
    <w:name w:val="hljs-built_in"/>
    <w:basedOn w:val="DefaultParagraphFont"/>
    <w:rsid w:val="00E94277"/>
  </w:style>
  <w:style w:type="character" w:customStyle="1" w:styleId="hljs-punctuation">
    <w:name w:val="hljs-punctuation"/>
    <w:basedOn w:val="DefaultParagraphFont"/>
    <w:rsid w:val="00E94277"/>
  </w:style>
  <w:style w:type="character" w:customStyle="1" w:styleId="hljs-selector-tag">
    <w:name w:val="hljs-selector-tag"/>
    <w:basedOn w:val="DefaultParagraphFont"/>
    <w:rsid w:val="00E94277"/>
  </w:style>
  <w:style w:type="paragraph" w:customStyle="1" w:styleId="isselectedend">
    <w:name w:val="isselectedend"/>
    <w:basedOn w:val="Normal"/>
    <w:rsid w:val="00E94277"/>
    <w:pPr>
      <w:spacing w:before="100" w:beforeAutospacing="1" w:after="100" w:afterAutospacing="1"/>
    </w:pPr>
    <w:rPr>
      <w:rFonts w:eastAsia="Times New Roman"/>
    </w:rPr>
  </w:style>
  <w:style w:type="character" w:customStyle="1" w:styleId="e">
    <w:name w:val="ͼe"/>
    <w:basedOn w:val="DefaultParagraphFont"/>
    <w:rsid w:val="00E94277"/>
  </w:style>
  <w:style w:type="character" w:customStyle="1" w:styleId="8">
    <w:name w:val="ͼ8"/>
    <w:basedOn w:val="DefaultParagraphFont"/>
    <w:rsid w:val="00E94277"/>
  </w:style>
  <w:style w:type="character" w:customStyle="1" w:styleId="text-token-text-primary">
    <w:name w:val="text-token-text-primary"/>
    <w:basedOn w:val="DefaultParagraphFont"/>
    <w:rsid w:val="00E94277"/>
  </w:style>
  <w:style w:type="character" w:customStyle="1" w:styleId="Heading5Char">
    <w:name w:val="Heading 5 Char"/>
    <w:basedOn w:val="DefaultParagraphFont"/>
    <w:link w:val="Heading5"/>
    <w:rsid w:val="00E94277"/>
    <w:rPr>
      <w:rFonts w:eastAsia="SimSun"/>
      <w:b/>
      <w:bCs w:val="0"/>
      <w:i/>
      <w:iCs/>
    </w:rPr>
  </w:style>
  <w:style w:type="character" w:customStyle="1" w:styleId="Heading6Char">
    <w:name w:val="Heading 6 Char"/>
    <w:basedOn w:val="DefaultParagraphFont"/>
    <w:link w:val="Heading6"/>
    <w:rsid w:val="00E94277"/>
    <w:rPr>
      <w:rFonts w:eastAsia="SimSun"/>
      <w:b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E94277"/>
    <w:rPr>
      <w:rFonts w:eastAsia="SimSun"/>
      <w:bCs w:val="0"/>
    </w:rPr>
  </w:style>
  <w:style w:type="character" w:customStyle="1" w:styleId="Heading8Char">
    <w:name w:val="Heading 8 Char"/>
    <w:basedOn w:val="DefaultParagraphFont"/>
    <w:link w:val="Heading8"/>
    <w:rsid w:val="00E94277"/>
    <w:rPr>
      <w:rFonts w:eastAsia="SimSun"/>
      <w:bCs w:val="0"/>
      <w:i/>
      <w:iCs/>
    </w:rPr>
  </w:style>
  <w:style w:type="character" w:customStyle="1" w:styleId="Heading9Char">
    <w:name w:val="Heading 9 Char"/>
    <w:basedOn w:val="DefaultParagraphFont"/>
    <w:link w:val="Heading9"/>
    <w:rsid w:val="00E94277"/>
    <w:rPr>
      <w:rFonts w:ascii="Arial" w:eastAsia="SimSun" w:hAnsi="Arial" w:cs="Arial"/>
      <w:bCs w:val="0"/>
      <w:sz w:val="22"/>
      <w:szCs w:val="22"/>
    </w:rPr>
  </w:style>
  <w:style w:type="paragraph" w:styleId="TOC5">
    <w:name w:val="toc 5"/>
    <w:basedOn w:val="Normal"/>
    <w:next w:val="Normal"/>
    <w:semiHidden/>
    <w:rsid w:val="00E94277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semiHidden/>
    <w:rsid w:val="00E94277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semiHidden/>
    <w:rsid w:val="00E94277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semiHidden/>
    <w:rsid w:val="00E94277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semiHidden/>
    <w:rsid w:val="00E94277"/>
    <w:pPr>
      <w:ind w:left="1920"/>
    </w:pPr>
    <w:rPr>
      <w:sz w:val="18"/>
      <w:szCs w:val="18"/>
    </w:rPr>
  </w:style>
  <w:style w:type="paragraph" w:styleId="FootnoteText">
    <w:name w:val="footnote text"/>
    <w:basedOn w:val="Normal"/>
    <w:link w:val="FootnoteTextChar"/>
    <w:semiHidden/>
    <w:rsid w:val="00E9427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94277"/>
    <w:rPr>
      <w:rFonts w:eastAsia="SimSun"/>
      <w:sz w:val="20"/>
      <w:szCs w:val="20"/>
    </w:rPr>
  </w:style>
  <w:style w:type="paragraph" w:styleId="CommentText">
    <w:name w:val="annotation text"/>
    <w:basedOn w:val="Normal"/>
    <w:link w:val="CommentTextChar"/>
    <w:rsid w:val="00E94277"/>
  </w:style>
  <w:style w:type="character" w:customStyle="1" w:styleId="CommentTextChar">
    <w:name w:val="Comment Text Char"/>
    <w:link w:val="CommentText"/>
    <w:rsid w:val="00E94277"/>
    <w:rPr>
      <w:rFonts w:eastAsia="SimSun"/>
    </w:rPr>
  </w:style>
  <w:style w:type="paragraph" w:styleId="Header">
    <w:name w:val="header"/>
    <w:basedOn w:val="Normal"/>
    <w:link w:val="HeaderChar"/>
    <w:rsid w:val="00E942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94277"/>
    <w:rPr>
      <w:rFonts w:eastAsia="SimSun"/>
    </w:rPr>
  </w:style>
  <w:style w:type="paragraph" w:styleId="Footer">
    <w:name w:val="footer"/>
    <w:basedOn w:val="Normal"/>
    <w:link w:val="FooterChar"/>
    <w:rsid w:val="00E942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94277"/>
    <w:rPr>
      <w:rFonts w:eastAsia="SimSun"/>
    </w:rPr>
  </w:style>
  <w:style w:type="paragraph" w:styleId="TableofFigures">
    <w:name w:val="table of figures"/>
    <w:next w:val="Normal"/>
    <w:uiPriority w:val="99"/>
    <w:qFormat/>
    <w:rsid w:val="00D03C77"/>
    <w:pPr>
      <w:keepNext/>
      <w:tabs>
        <w:tab w:val="right" w:leader="dot" w:pos="8789"/>
      </w:tabs>
      <w:ind w:left="284" w:right="284"/>
    </w:pPr>
    <w:rPr>
      <w:rFonts w:eastAsia="SimSun"/>
      <w:szCs w:val="22"/>
    </w:rPr>
  </w:style>
  <w:style w:type="character" w:styleId="FootnoteReference">
    <w:name w:val="footnote reference"/>
    <w:semiHidden/>
    <w:rsid w:val="00E94277"/>
    <w:rPr>
      <w:vertAlign w:val="superscript"/>
    </w:rPr>
  </w:style>
  <w:style w:type="character" w:styleId="CommentReference">
    <w:name w:val="annotation reference"/>
    <w:rsid w:val="00E94277"/>
    <w:rPr>
      <w:sz w:val="18"/>
      <w:szCs w:val="18"/>
    </w:rPr>
  </w:style>
  <w:style w:type="character" w:styleId="PageNumber">
    <w:name w:val="page number"/>
    <w:rsid w:val="00E94277"/>
    <w:rPr>
      <w:rFonts w:ascii="Times New Roman" w:hAnsi="Times New Roman"/>
      <w:sz w:val="24"/>
    </w:rPr>
  </w:style>
  <w:style w:type="paragraph" w:styleId="ListBullet">
    <w:name w:val="List Bullet"/>
    <w:basedOn w:val="Normal"/>
    <w:rsid w:val="00E94277"/>
    <w:pPr>
      <w:numPr>
        <w:numId w:val="1"/>
      </w:numPr>
      <w:spacing w:line="360" w:lineRule="auto"/>
    </w:pPr>
    <w:rPr>
      <w:rFonts w:eastAsia="MS Mincho"/>
    </w:rPr>
  </w:style>
  <w:style w:type="paragraph" w:styleId="ListNumber">
    <w:name w:val="List Number"/>
    <w:basedOn w:val="BodyText"/>
    <w:rsid w:val="00E94277"/>
    <w:pPr>
      <w:keepNext/>
      <w:tabs>
        <w:tab w:val="left" w:pos="1080"/>
      </w:tabs>
      <w:spacing w:before="0" w:line="240" w:lineRule="auto"/>
      <w:ind w:firstLine="0"/>
      <w:jc w:val="left"/>
    </w:pPr>
    <w:rPr>
      <w:spacing w:val="-1"/>
    </w:rPr>
  </w:style>
  <w:style w:type="paragraph" w:styleId="ListBullet2">
    <w:name w:val="List Bullet 2"/>
    <w:basedOn w:val="Normal"/>
    <w:rsid w:val="00E94277"/>
    <w:pPr>
      <w:numPr>
        <w:numId w:val="2"/>
      </w:numPr>
      <w:spacing w:line="400" w:lineRule="exact"/>
    </w:pPr>
  </w:style>
  <w:style w:type="paragraph" w:styleId="ListNumber2">
    <w:name w:val="List Number 2"/>
    <w:basedOn w:val="BodyText"/>
    <w:rsid w:val="00E94277"/>
    <w:pPr>
      <w:numPr>
        <w:numId w:val="3"/>
      </w:numPr>
    </w:pPr>
  </w:style>
  <w:style w:type="paragraph" w:styleId="ListNumber3">
    <w:name w:val="List Number 3"/>
    <w:basedOn w:val="Normal"/>
    <w:rsid w:val="00E94277"/>
    <w:pPr>
      <w:numPr>
        <w:numId w:val="4"/>
      </w:numPr>
      <w:spacing w:before="360" w:line="360" w:lineRule="auto"/>
    </w:pPr>
  </w:style>
  <w:style w:type="paragraph" w:styleId="Title">
    <w:name w:val="Title"/>
    <w:next w:val="BodyText"/>
    <w:link w:val="TitleChar"/>
    <w:qFormat/>
    <w:rsid w:val="00E94277"/>
    <w:pPr>
      <w:pageBreakBefore/>
      <w:spacing w:before="360" w:after="480" w:line="400" w:lineRule="exact"/>
      <w:jc w:val="center"/>
      <w:outlineLvl w:val="0"/>
    </w:pPr>
    <w:rPr>
      <w:rFonts w:eastAsia="SimSun" w:cs="Arial"/>
      <w:b/>
      <w:bCs w:val="0"/>
      <w:kern w:val="28"/>
      <w:sz w:val="36"/>
      <w:szCs w:val="32"/>
    </w:rPr>
  </w:style>
  <w:style w:type="character" w:customStyle="1" w:styleId="TitleChar">
    <w:name w:val="Title Char"/>
    <w:link w:val="Title"/>
    <w:rsid w:val="00E94277"/>
    <w:rPr>
      <w:rFonts w:eastAsia="SimSun" w:cs="Arial"/>
      <w:b/>
      <w:bCs w:val="0"/>
      <w:kern w:val="28"/>
      <w:sz w:val="36"/>
      <w:szCs w:val="32"/>
    </w:rPr>
  </w:style>
  <w:style w:type="paragraph" w:styleId="Subtitle">
    <w:name w:val="Subtitle"/>
    <w:basedOn w:val="BodyText"/>
    <w:link w:val="SubtitleChar"/>
    <w:qFormat/>
    <w:rsid w:val="00E94277"/>
    <w:pPr>
      <w:keepNext/>
      <w:spacing w:before="240" w:after="60" w:line="240" w:lineRule="auto"/>
      <w:ind w:firstLine="0"/>
      <w:outlineLvl w:val="1"/>
    </w:pPr>
    <w:rPr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94277"/>
    <w:rPr>
      <w:rFonts w:eastAsia="SimSun"/>
      <w:bCs w:val="0"/>
      <w:u w:val="single"/>
    </w:rPr>
  </w:style>
  <w:style w:type="character" w:styleId="Hyperlink">
    <w:name w:val="Hyperlink"/>
    <w:uiPriority w:val="99"/>
    <w:rsid w:val="00E9427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E94277"/>
    <w:rPr>
      <w:color w:val="954F72" w:themeColor="followedHyperlink"/>
      <w:u w:val="single"/>
    </w:rPr>
  </w:style>
  <w:style w:type="character" w:styleId="Strong">
    <w:name w:val="Strong"/>
    <w:uiPriority w:val="22"/>
    <w:qFormat/>
    <w:rsid w:val="00E94277"/>
    <w:rPr>
      <w:b/>
      <w:bCs w:val="0"/>
    </w:rPr>
  </w:style>
  <w:style w:type="character" w:styleId="Emphasis">
    <w:name w:val="Emphasis"/>
    <w:uiPriority w:val="20"/>
    <w:qFormat/>
    <w:rsid w:val="00E94277"/>
    <w:rPr>
      <w:i/>
      <w:iCs/>
    </w:rPr>
  </w:style>
  <w:style w:type="paragraph" w:styleId="DocumentMap">
    <w:name w:val="Document Map"/>
    <w:basedOn w:val="Normal"/>
    <w:link w:val="DocumentMapChar"/>
    <w:semiHidden/>
    <w:rsid w:val="00E94277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E94277"/>
    <w:rPr>
      <w:rFonts w:ascii="Tahoma" w:eastAsia="SimSun" w:hAnsi="Tahoma" w:cs="Tahoma"/>
      <w:sz w:val="20"/>
      <w:szCs w:val="20"/>
      <w:shd w:val="clear" w:color="auto" w:fill="000080"/>
    </w:rPr>
  </w:style>
  <w:style w:type="paragraph" w:styleId="NormalWeb">
    <w:name w:val="Normal (Web)"/>
    <w:basedOn w:val="Normal"/>
    <w:uiPriority w:val="99"/>
    <w:rsid w:val="00E9427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E942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942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4277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rsid w:val="00E94277"/>
    <w:rPr>
      <w:rFonts w:ascii="Courier New" w:hAnsi="Courier New" w:cs="Courier New"/>
    </w:rPr>
  </w:style>
  <w:style w:type="paragraph" w:styleId="CommentSubject">
    <w:name w:val="annotation subject"/>
    <w:basedOn w:val="CommentText"/>
    <w:next w:val="CommentText"/>
    <w:link w:val="CommentSubjectChar"/>
    <w:rsid w:val="00E94277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rsid w:val="00E94277"/>
    <w:rPr>
      <w:rFonts w:eastAsia="SimSun"/>
      <w:b/>
      <w:bCs w:val="0"/>
      <w:sz w:val="20"/>
      <w:szCs w:val="20"/>
    </w:rPr>
  </w:style>
  <w:style w:type="paragraph" w:styleId="BalloonText">
    <w:name w:val="Balloon Text"/>
    <w:basedOn w:val="Normal"/>
    <w:link w:val="BalloonTextChar"/>
    <w:rsid w:val="00E94277"/>
    <w:rPr>
      <w:sz w:val="18"/>
      <w:szCs w:val="18"/>
    </w:rPr>
  </w:style>
  <w:style w:type="character" w:customStyle="1" w:styleId="BalloonTextChar">
    <w:name w:val="Balloon Text Char"/>
    <w:link w:val="BalloonText"/>
    <w:rsid w:val="00E94277"/>
    <w:rPr>
      <w:rFonts w:eastAsia="SimSun"/>
      <w:sz w:val="18"/>
      <w:szCs w:val="18"/>
    </w:rPr>
  </w:style>
  <w:style w:type="table" w:styleId="TableGrid">
    <w:name w:val="Table Grid"/>
    <w:basedOn w:val="TableNormal"/>
    <w:rsid w:val="00E94277"/>
    <w:rPr>
      <w:rFonts w:eastAsia="SimSun"/>
    </w:rPr>
    <w:tblPr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94277"/>
    <w:pPr>
      <w:ind w:left="720"/>
    </w:pPr>
    <w:rPr>
      <w:rFonts w:eastAsia="Aptos"/>
    </w:rPr>
  </w:style>
  <w:style w:type="paragraph" w:styleId="TOCHeading">
    <w:name w:val="TOC Heading"/>
    <w:basedOn w:val="Heading1"/>
    <w:next w:val="Normal"/>
    <w:uiPriority w:val="39"/>
    <w:unhideWhenUsed/>
    <w:qFormat/>
    <w:rsid w:val="00E94277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eastAsiaTheme="majorEastAsia" w:cstheme="majorBidi"/>
      <w:b/>
      <w:bCs/>
      <w:color w:val="2F5496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rsid w:val="00E94277"/>
    <w:rPr>
      <w:rFonts w:eastAsia="SimSu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94277"/>
    <w:rPr>
      <w:rFonts w:eastAsia="SimSu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94277"/>
    <w:rPr>
      <w:rFonts w:eastAsia="SimSu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94277"/>
    <w:rPr>
      <w:color w:val="605E5C"/>
      <w:shd w:val="clear" w:color="auto" w:fill="E1DFDD"/>
    </w:rPr>
  </w:style>
  <w:style w:type="table" w:customStyle="1" w:styleId="Bnglunvn">
    <w:name w:val="Bảng luận văn"/>
    <w:basedOn w:val="TableNormal"/>
    <w:uiPriority w:val="99"/>
    <w:rsid w:val="0082441D"/>
    <w:pPr>
      <w:spacing w:before="0" w:line="240" w:lineRule="auto"/>
      <w:jc w:val="center"/>
    </w:pPr>
    <w:rPr>
      <w:rFonts w:eastAsia="SimSun"/>
      <w:bCs w:val="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85" w:type="dxa"/>
        <w:bottom w:w="57" w:type="dxa"/>
        <w:right w:w="85" w:type="dxa"/>
      </w:tblCellMar>
    </w:tblPr>
    <w:tcPr>
      <w:vAlign w:val="center"/>
    </w:tcPr>
    <w:tblStylePr w:type="firstRow">
      <w:pPr>
        <w:jc w:val="center"/>
      </w:pPr>
      <w:rPr>
        <w:rFonts w:ascii="Times New Roman" w:hAnsi="Times New Roman"/>
        <w:b/>
        <w:sz w:val="24"/>
      </w:rPr>
      <w:tblPr>
        <w:tblCellMar>
          <w:top w:w="28" w:type="dxa"/>
          <w:left w:w="85" w:type="dxa"/>
          <w:bottom w:w="28" w:type="dxa"/>
          <w:right w:w="85" w:type="dxa"/>
        </w:tblCellMar>
      </w:tblPr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15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Tịnh</dc:creator>
  <cp:keywords/>
  <dc:description/>
  <cp:lastModifiedBy>Quốc Tịnh</cp:lastModifiedBy>
  <cp:revision>2</cp:revision>
  <dcterms:created xsi:type="dcterms:W3CDTF">2026-05-07T13:37:00Z</dcterms:created>
  <dcterms:modified xsi:type="dcterms:W3CDTF">2026-05-07T13:39:00Z</dcterms:modified>
</cp:coreProperties>
</file>